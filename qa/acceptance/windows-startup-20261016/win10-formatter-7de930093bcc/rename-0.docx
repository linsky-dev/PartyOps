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BE0B">
      <w:pPr>
        <w:jc w:val="center"/>
      </w:pPr>
      <w:bookmarkStart w:id="0" w:name="_GoBack"/>
      <w:bookmarkEnd w:id="0"/>
      <w:r>
        <w:t>关于开展基层治理专项工作的通知</w:t>
      </w:r>
    </w:p>
    <w:p w14:paraId="4357DBB9">
      <w:r>
        <w:t>测试党发〔2026〕12号</w:t>
      </w:r>
    </w:p>
    <w:p w14:paraId="7B86AE2C">
      <w:r>
        <w:t>同志们：</w:t>
      </w:r>
    </w:p>
    <w:p w14:paraId="2E695B5F">
      <w:r>
        <w:t>旧称发布于2026年。</w:t>
      </w:r>
    </w:p>
    <w:p w14:paraId="43652F75">
      <w:r>
        <w:t>第12条</w:t>
      </w:r>
    </w:p>
    <w:p w14:paraId="30A6E479">
      <w:r>
        <w:rPr>
          <w:rFonts w:ascii="宋体" w:hAnsi="宋体" w:eastAsia="宋体"/>
          <w:sz w:val="32"/>
        </w:rPr>
        <w:t>格式文字</w:t>
      </w:r>
    </w:p>
    <w:p w14:paraId="2CC716AA">
      <w:r>
        <w:t>这是用于转换和套红的正文内容。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41B43"/>
    <w:rsid w:val="2B2478FA"/>
    <w:rsid w:val="7363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2026-10-18T09:48:09Z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22ED5B4B50AE42F99B84102DA9530198_13</vt:lpwstr>
  </property>
</Properties>
</file>